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CC251">
      <w:pPr>
        <w:pStyle w:val="2"/>
      </w:pPr>
      <w:r>
        <w:t>Codeablers Quiz Competition – Final 40 Questions</w:t>
      </w:r>
    </w:p>
    <w:p w14:paraId="35D7F77C">
      <w:r>
        <w:t>A balanced quiz covering logical reasoning, computing, professional scenarios, and analytical thinking.</w:t>
      </w:r>
      <w:r>
        <w:br w:type="textWrapping"/>
      </w:r>
    </w:p>
    <w:p w14:paraId="7DF174C3">
      <w:pPr>
        <w:pStyle w:val="3"/>
      </w:pPr>
      <w:r>
        <w:t>🧠 Logical Reasoning</w:t>
      </w:r>
    </w:p>
    <w:p w14:paraId="3ACD2CCC">
      <w:r>
        <w:t>1. A and B together can complete a task in 10 days. A alone can do it in 15 days. In how many days can B complete it alone?</w:t>
      </w:r>
      <w:r>
        <w:br w:type="textWrapping"/>
      </w:r>
      <w:r>
        <w:t xml:space="preserve">   a) 20  b) 25  c) 30  d) 40</w:t>
      </w:r>
    </w:p>
    <w:p w14:paraId="4A3769FA">
      <w:r>
        <w:t>2. If A=1, B=2, C=3 … what does ZEBRA equal?</w:t>
      </w:r>
      <w:r>
        <w:br w:type="textWrapping"/>
      </w:r>
      <w:r>
        <w:t xml:space="preserve">   a) 58  b) 52  c) 65  d) 71</w:t>
      </w:r>
    </w:p>
    <w:p w14:paraId="5A6451C6">
      <w:r>
        <w:t>3. Find the missing number: 3, 9, 27, ?, 243</w:t>
      </w:r>
      <w:r>
        <w:br w:type="textWrapping"/>
      </w:r>
      <w:r>
        <w:t xml:space="preserve">   a) 36  b) 54  c) 81  d) 72</w:t>
      </w:r>
    </w:p>
    <w:p w14:paraId="17DA0100">
      <w:r>
        <w:t>4. What comes next: Z, Y, W, T, P, ?</w:t>
      </w:r>
      <w:r>
        <w:br w:type="textWrapping"/>
      </w:r>
      <w:r>
        <w:t xml:space="preserve">   a) K  b) L  c) M  d) N</w:t>
      </w:r>
    </w:p>
    <w:p w14:paraId="787B431B">
      <w:r>
        <w:t>5. The day before two days after the day before tomorrow is Saturday. What day is it today?</w:t>
      </w:r>
      <w:r>
        <w:br w:type="textWrapping"/>
      </w:r>
      <w:r>
        <w:t xml:space="preserve">   a) Friday  b) Saturday  c) Sunday  d) Thursday</w:t>
      </w:r>
    </w:p>
    <w:p w14:paraId="3C86052C">
      <w:r>
        <w:t>6. If 2=6, 3=12, 4=20, 5=30, then 6=?</w:t>
      </w:r>
      <w:r>
        <w:br w:type="textWrapping"/>
      </w:r>
      <w:r>
        <w:t xml:space="preserve">   a) 36  b) 42  c) 48  d) 40</w:t>
      </w:r>
    </w:p>
    <w:p w14:paraId="7C2B4CF1">
      <w:r>
        <w:rPr>
          <w:rFonts w:hint="default"/>
          <w:lang w:val="en-US"/>
        </w:rPr>
        <w:t>7.</w:t>
      </w:r>
      <w:r>
        <w:t>You’re designing a word puzzle: Each vowel = 2 points, consonant = 1 point. What’s the score for “GAME”?</w:t>
      </w:r>
      <w:r>
        <w:rPr/>
        <w:br w:type="textWrapping"/>
      </w:r>
      <w:r>
        <w:t>A. 5 B. 6  C. 7 D. 8</w:t>
      </w:r>
    </w:p>
    <w:p w14:paraId="78C00985">
      <w:r>
        <w:rPr>
          <w:rFonts w:hint="default"/>
          <w:lang w:val="en-US"/>
        </w:rPr>
        <w:t>8.</w:t>
      </w:r>
      <w:bookmarkStart w:id="0" w:name="_GoBack"/>
      <w:bookmarkEnd w:id="0"/>
      <w:r>
        <w:rPr>
          <w:rFonts w:hint="default"/>
          <w:lang w:val="en-US"/>
        </w:rPr>
        <w:t>I</w:t>
      </w:r>
      <w:r>
        <w:t>n a memory game, the pattern repeats every 4 moves: A, B, C, D. What will be the 10th move?</w:t>
      </w:r>
      <w:r>
        <w:rPr/>
        <w:br w:type="textWrapping"/>
      </w:r>
      <w:r>
        <w:t>A. A B. B  C. C D. D</w:t>
      </w:r>
    </w:p>
    <w:p w14:paraId="2A8EFCBE">
      <w:pPr>
        <w:pStyle w:val="3"/>
      </w:pPr>
      <w:r>
        <w:t>📊 Analytical Thinking &amp; Math</w:t>
      </w:r>
    </w:p>
    <w:p w14:paraId="1FFB59C0">
      <w:r>
        <w:t>1. Next in the pattern: 2, 6, 12, 20, 30, ?</w:t>
      </w:r>
      <w:r>
        <w:br w:type="textWrapping"/>
      </w:r>
      <w:r>
        <w:t xml:space="preserve">   a) 42  b) 40  c) 45  d) 50</w:t>
      </w:r>
    </w:p>
    <w:p w14:paraId="5AB92DF4">
      <w:r>
        <w:t>2. A 120m train crosses a pole in 6s. Find its speed in km/h.</w:t>
      </w:r>
      <w:r>
        <w:br w:type="textWrapping"/>
      </w:r>
      <w:r>
        <w:t xml:space="preserve">   a) 60  b) 72  c) 80  d) 90</w:t>
      </w:r>
    </w:p>
    <w:p w14:paraId="42149F30">
      <w:r>
        <w:t>3. A number is increased by 20% and decreased by 20%. Final number is:</w:t>
      </w:r>
      <w:r>
        <w:br w:type="textWrapping"/>
      </w:r>
      <w:r>
        <w:t xml:space="preserve">   a) Same  b) Decreased by 4%  c) Increased by 4%  d) Decreased by 2%</w:t>
      </w:r>
    </w:p>
    <w:p w14:paraId="45298FA5">
      <w:r>
        <w:t>4. Ratio boys:girls = 3:2, total 30 students. How many girls?</w:t>
      </w:r>
      <w:r>
        <w:br w:type="textWrapping"/>
      </w:r>
      <w:r>
        <w:t xml:space="preserve">   a) 10  b) 12  c) 15  d) 18</w:t>
      </w:r>
    </w:p>
    <w:p w14:paraId="38809E6B">
      <w:r>
        <w:t>5. Probability of getting a prime number on a die?</w:t>
      </w:r>
      <w:r>
        <w:br w:type="textWrapping"/>
      </w:r>
      <w:r>
        <w:t xml:space="preserve">   a) 1/2  b) 1/3  c) 2/3  d) 1/6</w:t>
      </w:r>
    </w:p>
    <w:p w14:paraId="2FAE3A00">
      <w:r>
        <w:rPr>
          <w:rFonts w:hint="default"/>
          <w:lang w:val="en-US"/>
        </w:rPr>
        <w:t>6</w:t>
      </w:r>
      <w:r>
        <w:t>. Completion doubles weekly. If 5% done now, when 100%?</w:t>
      </w:r>
      <w:r>
        <w:br w:type="textWrapping"/>
      </w:r>
      <w:r>
        <w:t xml:space="preserve">   a) 4 weeks  b) 5 weeks  c) 6 weeks  d) 7 weeks</w:t>
      </w:r>
    </w:p>
    <w:p w14:paraId="7D285CD9">
      <w:pPr>
        <w:pStyle w:val="3"/>
      </w:pPr>
      <w:r>
        <w:t>💻 Guess the Output</w:t>
      </w:r>
    </w:p>
    <w:p w14:paraId="3D5B51B8">
      <w:r>
        <w:t>1. Python: x=[1,2,3]; print(x*2)</w:t>
      </w:r>
      <w:r>
        <w:br w:type="textWrapping"/>
      </w:r>
      <w:r>
        <w:t xml:space="preserve">   a)[2,4,6]  b)[1,2,3,1,2,3]  c)Error  d)[1,2,3,6]</w:t>
      </w:r>
    </w:p>
    <w:p w14:paraId="350D9DB1">
      <w:r>
        <w:t>2. Python: x=5; x+=3; x*=2; print(x)</w:t>
      </w:r>
      <w:r>
        <w:br w:type="textWrapping"/>
      </w:r>
      <w:r>
        <w:t xml:space="preserve">   a)10  b)16  c)13  d)8</w:t>
      </w:r>
    </w:p>
    <w:p w14:paraId="1D5E6B0A">
      <w:r>
        <w:t>3. JS: let a=2,b='2'; console.log(a==b); console.log(a===b);</w:t>
      </w:r>
      <w:r>
        <w:br w:type="textWrapping"/>
      </w:r>
      <w:r>
        <w:t xml:space="preserve">   a)true true  b)true false  c)false true  d)false false</w:t>
      </w:r>
    </w:p>
    <w:p w14:paraId="6A213C12">
      <w:r>
        <w:t>4. C: int x=10; printf('%d',x++);</w:t>
      </w:r>
      <w:r>
        <w:br w:type="textWrapping"/>
      </w:r>
      <w:r>
        <w:t xml:space="preserve">   a)9  b)10  c)11  d)Error</w:t>
      </w:r>
    </w:p>
    <w:p w14:paraId="7762FE5E">
      <w:r>
        <w:rPr>
          <w:rFonts w:hint="default"/>
          <w:lang w:val="en-US"/>
        </w:rPr>
        <w:t>5</w:t>
      </w:r>
      <w:r>
        <w:t>. Output of len('Code'+'ablers')?</w:t>
      </w:r>
      <w:r>
        <w:br w:type="textWrapping"/>
      </w:r>
      <w:r>
        <w:t xml:space="preserve">   a)8  b)9  c)10  d)11</w:t>
      </w:r>
    </w:p>
    <w:p w14:paraId="6DA9E431">
      <w:pPr>
        <w:pStyle w:val="3"/>
      </w:pPr>
      <w:r>
        <w:t>🧩 Scenario-Based / Professional</w:t>
      </w:r>
    </w:p>
    <w:p w14:paraId="1A13704F">
      <w:r>
        <w:t>1. A teammate keeps missing deadlines but says they're trying. What should you do?</w:t>
      </w:r>
      <w:r>
        <w:br w:type="textWrapping"/>
      </w:r>
      <w:r>
        <w:t xml:space="preserve">   a) Replace them  b) Call them out  c) Talk privately, set smaller goals  d) Ignore</w:t>
      </w:r>
    </w:p>
    <w:p w14:paraId="03AB27C2">
      <w:r>
        <w:t>2. Your program runs fine locally but fails elsewhere. Likely issue?</w:t>
      </w:r>
      <w:r>
        <w:br w:type="textWrapping"/>
      </w:r>
      <w:r>
        <w:t xml:space="preserve">   a) Hardware  b) Missing dependencies/env  c) Compiler  d) Internet</w:t>
      </w:r>
    </w:p>
    <w:p w14:paraId="4CBB6D2F">
      <w:r>
        <w:t>3. You find a serious security flaw on your university’s website.</w:t>
      </w:r>
      <w:r>
        <w:br w:type="textWrapping"/>
      </w:r>
      <w:r>
        <w:t xml:space="preserve">   a) Exploit  b) Post it  c) Report privately  d) Ignore</w:t>
      </w:r>
    </w:p>
    <w:p w14:paraId="251BE2EF">
      <w:r>
        <w:t>4. User says 'page not found' (404). What to check?</w:t>
      </w:r>
      <w:r>
        <w:br w:type="textWrapping"/>
      </w:r>
      <w:r>
        <w:t xml:space="preserve">   a) Server off  b) DNS issue  c) Wrong URL/file  d) Cache</w:t>
      </w:r>
    </w:p>
    <w:p w14:paraId="71AB7EA6">
      <w:r>
        <w:t>5. Teammate’s idea has a flaw. Best response?</w:t>
      </w:r>
      <w:r>
        <w:br w:type="textWrapping"/>
      </w:r>
      <w:r>
        <w:t xml:space="preserve">   a) Reject  b) Stay silent  c) Politely explain &amp; suggest fix  d) Accept blindly</w:t>
      </w:r>
    </w:p>
    <w:p w14:paraId="761BB560">
      <w:r>
        <w:t>6. Your app crashes after deployment but works locally. First step?</w:t>
      </w:r>
      <w:r>
        <w:br w:type="textWrapping"/>
      </w:r>
      <w:r>
        <w:t xml:space="preserve">   a) Change code  b) Check env vars/dependencies  c) Restart PC  d) Reinstall framework</w:t>
      </w:r>
    </w:p>
    <w:p w14:paraId="616AB326">
      <w:r>
        <w:t>7. You’re in online coding test, internet drops. What do you do?</w:t>
      </w:r>
      <w:r>
        <w:br w:type="textWrapping"/>
      </w:r>
      <w:r>
        <w:t xml:space="preserve">   a) Panic  b) Inform instructor via phone/SMS  c) Wait silently  d) Restart PC</w:t>
      </w:r>
    </w:p>
    <w:p w14:paraId="132CCF7C">
      <w:r>
        <w:t>8. Project fails—how do you communicate?</w:t>
      </w:r>
      <w:r>
        <w:br w:type="textWrapping"/>
      </w:r>
      <w:r>
        <w:t xml:space="preserve">   a) Blame others  b) Hide it  c) Share issues &amp; learnings  d) Quit</w:t>
      </w:r>
    </w:p>
    <w:p w14:paraId="169400A6">
      <w:pPr>
        <w:pStyle w:val="3"/>
      </w:pPr>
      <w:r>
        <w:t>💡 ICT &amp; Computing Basics</w:t>
      </w:r>
    </w:p>
    <w:p w14:paraId="79B65312">
      <w:r>
        <w:rPr>
          <w:rFonts w:hint="default"/>
          <w:lang w:val="en-US"/>
        </w:rPr>
        <w:t>1</w:t>
      </w:r>
      <w:r>
        <w:t>. Which network connects computers in a building?</w:t>
      </w:r>
      <w:r>
        <w:br w:type="textWrapping"/>
      </w:r>
      <w:r>
        <w:t xml:space="preserve">   a)LAN  b)MAN  c)WAN  d)PAN</w:t>
      </w:r>
    </w:p>
    <w:p w14:paraId="5D7E7741">
      <w:r>
        <w:rPr>
          <w:rFonts w:hint="default"/>
          <w:lang w:val="en-US"/>
        </w:rPr>
        <w:t>2</w:t>
      </w:r>
      <w:r>
        <w:t>. Which protocol sends emails?</w:t>
      </w:r>
      <w:r>
        <w:br w:type="textWrapping"/>
      </w:r>
      <w:r>
        <w:t xml:space="preserve">   a)SMTP  b)HTTP  c)FTP  d)DNS</w:t>
      </w:r>
    </w:p>
    <w:p w14:paraId="3A6C12FF">
      <w:pPr>
        <w:rPr>
          <w:rFonts w:hint="default"/>
          <w:lang w:val="en-US"/>
        </w:rPr>
      </w:pPr>
      <w:r>
        <w:rPr>
          <w:rFonts w:hint="default"/>
          <w:lang w:val="en-US"/>
        </w:rPr>
        <w:t>3.Who is the founder of Facebook</w:t>
      </w:r>
    </w:p>
    <w:p w14:paraId="0DF32E88">
      <w:pPr>
        <w:rPr>
          <w:rFonts w:hint="default"/>
          <w:lang w:val="en-US"/>
        </w:rPr>
      </w:pPr>
      <w:r>
        <w:rPr>
          <w:rFonts w:hint="default"/>
          <w:lang w:val="en-US"/>
        </w:rPr>
        <w:t>a)Larry Page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b). Elon Musk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c). Mark Zuckerberg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d). Bill Gates</w:t>
      </w:r>
    </w:p>
    <w:p w14:paraId="0A8CC218">
      <w:pPr>
        <w:rPr>
          <w:rFonts w:hint="default"/>
          <w:lang w:val="en-US"/>
        </w:rPr>
      </w:pPr>
    </w:p>
    <w:p w14:paraId="76B3DA57">
      <w:pPr>
        <w:rPr>
          <w:rFonts w:hint="default"/>
          <w:lang w:val="en-US"/>
        </w:rPr>
      </w:pPr>
    </w:p>
    <w:p w14:paraId="59BFF24F"/>
    <w:p w14:paraId="7E6450B9">
      <w:r>
        <w:br w:type="page"/>
      </w:r>
    </w:p>
    <w:p w14:paraId="029F4FBD">
      <w:pPr>
        <w:pStyle w:val="2"/>
      </w:pPr>
      <w:r>
        <w:t>✅ Answer Key</w:t>
      </w:r>
    </w:p>
    <w:p w14:paraId="4D2A2863">
      <w:r>
        <w:t>1. b) 25</w:t>
      </w:r>
    </w:p>
    <w:p w14:paraId="10B79BAD">
      <w:r>
        <w:t>2. b) 52</w:t>
      </w:r>
    </w:p>
    <w:p w14:paraId="71071E77">
      <w:r>
        <w:t>3. c) 81</w:t>
      </w:r>
    </w:p>
    <w:p w14:paraId="763EB2E9">
      <w:r>
        <w:t>4. a) K</w:t>
      </w:r>
    </w:p>
    <w:p w14:paraId="181587E5">
      <w:r>
        <w:t>5. c) Sunday</w:t>
      </w:r>
    </w:p>
    <w:p w14:paraId="1B3201EF">
      <w:r>
        <w:t>6. b) 42</w:t>
      </w:r>
    </w:p>
    <w:p w14:paraId="1432D96F">
      <w:r>
        <w:t>7. FADLO = LOAD F</w:t>
      </w:r>
    </w:p>
    <w:p w14:paraId="3A36837E">
      <w:r>
        <w:t>8. 4 hours</w:t>
      </w:r>
    </w:p>
    <w:p w14:paraId="5204DBB7">
      <w:r>
        <w:t>9. a) 42</w:t>
      </w:r>
    </w:p>
    <w:p w14:paraId="34902A25">
      <w:r>
        <w:t>10. b) 72</w:t>
      </w:r>
    </w:p>
    <w:p w14:paraId="11B7273E">
      <w:r>
        <w:t>11. b) Decreased by 4%</w:t>
      </w:r>
    </w:p>
    <w:p w14:paraId="11573AD7">
      <w:r>
        <w:t>12. c) 12</w:t>
      </w:r>
    </w:p>
    <w:p w14:paraId="77CADE87">
      <w:r>
        <w:t>13. a) 1/2</w:t>
      </w:r>
    </w:p>
    <w:p w14:paraId="0771A096">
      <w:r>
        <w:t>14. c) 12000</w:t>
      </w:r>
    </w:p>
    <w:p w14:paraId="1E4E428F">
      <w:r>
        <w:t>15. a) 2x² + 6x - 6</w:t>
      </w:r>
    </w:p>
    <w:p w14:paraId="7881DE97">
      <w:r>
        <w:t>16. b) 5 weeks</w:t>
      </w:r>
    </w:p>
    <w:p w14:paraId="239BB0AD">
      <w:r>
        <w:t>17. b)</w:t>
      </w:r>
    </w:p>
    <w:p w14:paraId="290B877D">
      <w:r>
        <w:t>18. b)</w:t>
      </w:r>
    </w:p>
    <w:p w14:paraId="17C311FA">
      <w:r>
        <w:t>19. b)</w:t>
      </w:r>
    </w:p>
    <w:p w14:paraId="65CA47E4">
      <w:r>
        <w:t>20. b)</w:t>
      </w:r>
    </w:p>
    <w:p w14:paraId="4CB4DB2B">
      <w:r>
        <w:t>21. b)</w:t>
      </w:r>
    </w:p>
    <w:p w14:paraId="429B2F1A">
      <w:r>
        <w:t>22. b)</w:t>
      </w:r>
    </w:p>
    <w:p w14:paraId="7E9FC6A8">
      <w:r>
        <w:t>23. b)</w:t>
      </w:r>
    </w:p>
    <w:p w14:paraId="5E4CF090">
      <w:r>
        <w:t>24. b)</w:t>
      </w:r>
    </w:p>
    <w:p w14:paraId="2E8AADCD">
      <w:r>
        <w:t>25. b)</w:t>
      </w:r>
    </w:p>
    <w:p w14:paraId="78B7D04F">
      <w:r>
        <w:t>26. b)</w:t>
      </w:r>
    </w:p>
    <w:p w14:paraId="53EDA95F">
      <w:r>
        <w:t>27. a)</w:t>
      </w:r>
    </w:p>
    <w:p w14:paraId="7915A924">
      <w:r>
        <w:t>28. c)</w:t>
      </w:r>
    </w:p>
    <w:p w14:paraId="3D97FC38">
      <w:r>
        <w:t>29. b)</w:t>
      </w:r>
    </w:p>
    <w:p w14:paraId="78E45513">
      <w:r>
        <w:t>30. b)</w:t>
      </w:r>
    </w:p>
    <w:p w14:paraId="19B90072">
      <w:r>
        <w:t>31. b)</w:t>
      </w:r>
    </w:p>
    <w:p w14:paraId="1B4AEA6E">
      <w:r>
        <w:t>32. c)</w:t>
      </w:r>
    </w:p>
    <w:p w14:paraId="4211CF3A">
      <w:r>
        <w:t>33. b)</w:t>
      </w:r>
    </w:p>
    <w:p w14:paraId="46DCCDA6">
      <w:r>
        <w:t>34. b)</w:t>
      </w:r>
    </w:p>
    <w:p w14:paraId="7C8C6399">
      <w:r>
        <w:t>35. c)</w:t>
      </w:r>
    </w:p>
    <w:p w14:paraId="3753AB64">
      <w:r>
        <w:t>36. a)</w:t>
      </w:r>
    </w:p>
    <w:p w14:paraId="17E186B3">
      <w:r>
        <w:t>37. b)</w:t>
      </w:r>
    </w:p>
    <w:p w14:paraId="4C09D5E1">
      <w:r>
        <w:t>38. b)</w:t>
      </w:r>
    </w:p>
    <w:p w14:paraId="0497F38C">
      <w:r>
        <w:t>39. b)</w:t>
      </w:r>
    </w:p>
    <w:p w14:paraId="6FC432AC">
      <w:r>
        <w:t>40. c)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F952DB"/>
    <w:rsid w:val="6129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H.Ghulam Hamza</cp:lastModifiedBy>
  <dcterms:modified xsi:type="dcterms:W3CDTF">2025-11-01T21:58:25Z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B5A36D041A82435899CA6710AB093D85_13</vt:lpwstr>
  </property>
</Properties>
</file>